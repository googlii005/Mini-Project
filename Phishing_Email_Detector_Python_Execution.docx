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6F0D4">
      <w:pPr>
        <w:pStyle w:val="2"/>
      </w:pPr>
      <w:r>
        <w:t>PHISHING AND URGENCY EMAIL SUBJECT DETECTOR</w:t>
      </w:r>
    </w:p>
    <w:p w14:paraId="6E532AC4">
      <w:pPr>
        <w:pStyle w:val="3"/>
      </w:pPr>
      <w:r>
        <w:t>Python Source Code</w:t>
      </w:r>
    </w:p>
    <w:p w14:paraId="08661F35">
      <w:r>
        <w:br w:type="textWrapping"/>
      </w:r>
      <w:r>
        <w:t># Phishing and Urgency Email Subject Detector</w:t>
      </w:r>
      <w:r>
        <w:br w:type="textWrapping"/>
      </w:r>
      <w:r>
        <w:t># Mini Project Demonstration Model</w:t>
      </w:r>
      <w:r>
        <w:br w:type="textWrapping"/>
      </w:r>
      <w:r>
        <w:br w:type="textWrapping"/>
      </w:r>
      <w:r>
        <w:t>import pandas as pd</w:t>
      </w:r>
      <w:r>
        <w:br w:type="textWrapping"/>
      </w:r>
      <w:r>
        <w:t>from sklearn.feature_extraction.text import CountVectorizer</w:t>
      </w:r>
      <w:r>
        <w:br w:type="textWrapping"/>
      </w:r>
      <w:r>
        <w:t>from sklearn.naive_bayes import MultinomialNB</w:t>
      </w:r>
      <w:r>
        <w:br w:type="textWrapping"/>
      </w:r>
      <w:r>
        <w:br w:type="textWrapping"/>
      </w:r>
      <w:r>
        <w:t># Training Dataset</w:t>
      </w:r>
      <w:r>
        <w:br w:type="textWrapping"/>
      </w:r>
      <w:r>
        <w:t>data = {</w:t>
      </w:r>
      <w:r>
        <w:br w:type="textWrapping"/>
      </w:r>
      <w:r>
        <w:t xml:space="preserve">    "subject": [</w:t>
      </w:r>
      <w:r>
        <w:br w:type="textWrapping"/>
      </w:r>
      <w:r>
        <w:t xml:space="preserve">        "Urgent action required verify your account",</w:t>
      </w:r>
      <w:r>
        <w:br w:type="textWrapping"/>
      </w:r>
      <w:r>
        <w:t xml:space="preserve">        "Your account has been suspended immediately",</w:t>
      </w:r>
      <w:r>
        <w:br w:type="textWrapping"/>
      </w:r>
      <w:r>
        <w:t xml:space="preserve">        "Congratulations you won a prize",</w:t>
      </w:r>
      <w:r>
        <w:br w:type="textWrapping"/>
      </w:r>
      <w:r>
        <w:t xml:space="preserve">        "Meeting schedule for tomorrow",</w:t>
      </w:r>
      <w:r>
        <w:br w:type="textWrapping"/>
      </w:r>
      <w:r>
        <w:t xml:space="preserve">        "Invoice for your recent purchase",</w:t>
      </w:r>
      <w:r>
        <w:br w:type="textWrapping"/>
      </w:r>
      <w:r>
        <w:t xml:space="preserve">        "Update your password now",</w:t>
      </w:r>
      <w:r>
        <w:br w:type="textWrapping"/>
      </w:r>
      <w:r>
        <w:t xml:space="preserve">        "Limited time offer claim now",</w:t>
      </w:r>
      <w:r>
        <w:br w:type="textWrapping"/>
      </w:r>
      <w:r>
        <w:t xml:space="preserve">        "Project discussion reminder"</w:t>
      </w:r>
      <w:r>
        <w:br w:type="textWrapping"/>
      </w:r>
      <w:r>
        <w:t xml:space="preserve">    ],</w:t>
      </w:r>
      <w:r>
        <w:br w:type="textWrapping"/>
      </w:r>
      <w:r>
        <w:t xml:space="preserve">    "label": [</w:t>
      </w:r>
      <w:r>
        <w:br w:type="textWrapping"/>
      </w:r>
      <w:r>
        <w:t xml:space="preserve">        "phishing",</w:t>
      </w:r>
      <w:r>
        <w:br w:type="textWrapping"/>
      </w:r>
      <w:r>
        <w:t xml:space="preserve">        "phishing",</w:t>
      </w:r>
      <w:r>
        <w:br w:type="textWrapping"/>
      </w:r>
      <w:r>
        <w:t xml:space="preserve">        "phishing",</w:t>
      </w:r>
      <w:r>
        <w:br w:type="textWrapping"/>
      </w:r>
      <w:r>
        <w:t xml:space="preserve">        "legitimate",</w:t>
      </w:r>
      <w:r>
        <w:br w:type="textWrapping"/>
      </w:r>
      <w:r>
        <w:t xml:space="preserve">        "legitimate",</w:t>
      </w:r>
      <w:r>
        <w:br w:type="textWrapping"/>
      </w:r>
      <w:r>
        <w:t xml:space="preserve">        "phishing",</w:t>
      </w:r>
      <w:r>
        <w:br w:type="textWrapping"/>
      </w:r>
      <w:r>
        <w:t xml:space="preserve">        "phishing",</w:t>
      </w:r>
      <w:r>
        <w:br w:type="textWrapping"/>
      </w:r>
      <w:r>
        <w:t xml:space="preserve">        "legitimate"</w:t>
      </w:r>
      <w:r>
        <w:br w:type="textWrapping"/>
      </w:r>
      <w:r>
        <w:t xml:space="preserve">    ]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df = pd.DataFrame(data)</w:t>
      </w:r>
      <w:r>
        <w:br w:type="textWrapping"/>
      </w:r>
      <w:r>
        <w:br w:type="textWrapping"/>
      </w:r>
      <w:r>
        <w:t># Vectorization</w:t>
      </w:r>
      <w:r>
        <w:br w:type="textWrapping"/>
      </w:r>
      <w:r>
        <w:t>vectorizer = CountVectorizer()</w:t>
      </w:r>
      <w:r>
        <w:br w:type="textWrapping"/>
      </w:r>
      <w:r>
        <w:t>X = vectorizer.fit_transform(df["subject"])</w:t>
      </w:r>
      <w:r>
        <w:br w:type="textWrapping"/>
      </w:r>
      <w:r>
        <w:t>y = df["label"]</w:t>
      </w:r>
      <w:r>
        <w:br w:type="textWrapping"/>
      </w:r>
      <w:r>
        <w:br w:type="textWrapping"/>
      </w:r>
      <w:r>
        <w:t># Model Training</w:t>
      </w:r>
      <w:r>
        <w:br w:type="textWrapping"/>
      </w:r>
      <w:r>
        <w:t>model = MultinomialNB()</w:t>
      </w:r>
      <w:r>
        <w:br w:type="textWrapping"/>
      </w:r>
      <w:r>
        <w:t>model.fit(X, y)</w:t>
      </w:r>
      <w:r>
        <w:br w:type="textWrapping"/>
      </w:r>
      <w:r>
        <w:br w:type="textWrapping"/>
      </w:r>
      <w:r>
        <w:t># Urgency Keywords</w:t>
      </w:r>
      <w:r>
        <w:br w:type="textWrapping"/>
      </w:r>
      <w:r>
        <w:t>urgent_words = [</w:t>
      </w:r>
      <w:r>
        <w:br w:type="textWrapping"/>
      </w:r>
      <w:r>
        <w:t xml:space="preserve">    "urgent", "immediately", "now",</w:t>
      </w:r>
      <w:r>
        <w:br w:type="textWrapping"/>
      </w:r>
      <w:r>
        <w:t xml:space="preserve">    "verify", "suspended", "limited"</w:t>
      </w:r>
      <w:r>
        <w:br w:type="textWrapping"/>
      </w:r>
      <w:r>
        <w:t>]</w:t>
      </w:r>
      <w:r>
        <w:br w:type="textWrapping"/>
      </w:r>
      <w:r>
        <w:br w:type="textWrapping"/>
      </w:r>
      <w:r>
        <w:t># Prediction Function</w:t>
      </w:r>
      <w:r>
        <w:br w:type="textWrapping"/>
      </w:r>
      <w:r>
        <w:t>def detect_email(subject):</w:t>
      </w:r>
      <w:r>
        <w:br w:type="textWrapping"/>
      </w:r>
      <w:r>
        <w:t xml:space="preserve">    subject_vector = vectorizer.transform([subject])</w:t>
      </w:r>
      <w:r>
        <w:br w:type="textWrapping"/>
      </w:r>
      <w:r>
        <w:t xml:space="preserve">    prediction = model.predict(subject_vector)[0]</w:t>
      </w:r>
      <w:r>
        <w:br w:type="textWrapping"/>
      </w:r>
      <w:r>
        <w:br w:type="textWrapping"/>
      </w:r>
      <w:r>
        <w:t xml:space="preserve">    urgency = "Normal"</w:t>
      </w:r>
      <w:r>
        <w:br w:type="textWrapping"/>
      </w:r>
      <w:r>
        <w:t xml:space="preserve">    for word in urgent_words:</w:t>
      </w:r>
      <w:r>
        <w:br w:type="textWrapping"/>
      </w:r>
      <w:r>
        <w:t xml:space="preserve">        if word in subject.lower():</w:t>
      </w:r>
      <w:r>
        <w:br w:type="textWrapping"/>
      </w:r>
      <w:r>
        <w:t xml:space="preserve">            urgency = "High"</w:t>
      </w:r>
      <w:r>
        <w:br w:type="textWrapping"/>
      </w:r>
      <w:r>
        <w:t xml:space="preserve">            break</w:t>
      </w:r>
      <w:r>
        <w:br w:type="textWrapping"/>
      </w:r>
      <w:r>
        <w:br w:type="textWrapping"/>
      </w:r>
      <w:r>
        <w:t xml:space="preserve">    print("Email Subject:", subject)</w:t>
      </w:r>
      <w:r>
        <w:br w:type="textWrapping"/>
      </w:r>
      <w:r>
        <w:t xml:space="preserve">    print("Phishing Detection:", prediction.upper())</w:t>
      </w:r>
      <w:r>
        <w:br w:type="textWrapping"/>
      </w:r>
      <w:r>
        <w:t xml:space="preserve">    print("Urgency Level:", urgency)</w:t>
      </w:r>
      <w:r>
        <w:br w:type="textWrapping"/>
      </w:r>
      <w:r>
        <w:br w:type="textWrapping"/>
      </w:r>
      <w:r>
        <w:t># User Input</w:t>
      </w:r>
      <w:r>
        <w:br w:type="textWrapping"/>
      </w:r>
      <w:r>
        <w:t>while True:</w:t>
      </w:r>
      <w:r>
        <w:br w:type="textWrapping"/>
      </w:r>
      <w:r>
        <w:t xml:space="preserve">    email_subject = input("Enter email subject (or type 'exit'): ")</w:t>
      </w:r>
      <w:r>
        <w:br w:type="textWrapping"/>
      </w:r>
      <w:r>
        <w:t xml:space="preserve">    if email_subject.lower() == "exit":</w:t>
      </w:r>
      <w:r>
        <w:br w:type="textWrapping"/>
      </w:r>
      <w:r>
        <w:t xml:space="preserve">        break</w:t>
      </w:r>
      <w:r>
        <w:br w:type="textWrapping"/>
      </w:r>
      <w:r>
        <w:t xml:space="preserve">    detect_email(email_subject)</w:t>
      </w:r>
      <w:r>
        <w:br w:type="textWrapping"/>
      </w:r>
    </w:p>
    <w:p w14:paraId="438FA741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Execution</w:t>
      </w:r>
      <w:r>
        <w:rPr>
          <w:rFonts w:hint="default"/>
          <w:lang w:val="en-US"/>
        </w:rPr>
        <w:drawing>
          <wp:inline distT="0" distB="0" distL="114300" distR="114300">
            <wp:extent cx="5480685" cy="3989070"/>
            <wp:effectExtent l="0" t="0" r="5715" b="3810"/>
            <wp:docPr id="3" name="Picture 3" descr="Screenshot 2026-01-10 225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10 2256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479415" cy="3759200"/>
            <wp:effectExtent l="0" t="0" r="6985" b="5080"/>
            <wp:docPr id="2" name="Picture 2" descr="Screenshot 2026-01-10 225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10 2256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8D6EA3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4495" cy="1569720"/>
            <wp:effectExtent l="0" t="0" r="1905" b="0"/>
            <wp:docPr id="1" name="Picture 1" descr="Screenshot 2026-01-10 225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10 2259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B520">
      <w:pPr>
        <w:jc w:val="center"/>
        <w:rPr>
          <w:rFonts w:hint="default"/>
          <w:color w:val="558ED5" w:themeColor="text2" w:themeTint="99"/>
          <w:sz w:val="30"/>
          <w:szCs w:val="30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49C3C0B3">
      <w:pPr>
        <w:jc w:val="left"/>
        <w:rPr>
          <w:rFonts w:hint="default"/>
          <w:color w:val="558ED5" w:themeColor="text2" w:themeTint="99"/>
          <w:sz w:val="30"/>
          <w:szCs w:val="30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30"/>
          <w:szCs w:val="30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Output</w:t>
      </w:r>
    </w:p>
    <w:p w14:paraId="09A2892F">
      <w:pPr>
        <w:jc w:val="left"/>
        <w:rPr>
          <w:rFonts w:hint="default"/>
          <w:lang w:val="en-US"/>
        </w:rPr>
      </w:pPr>
    </w:p>
    <w:p w14:paraId="1A6E13A6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92040" cy="3007995"/>
            <wp:effectExtent l="0" t="0" r="0" b="9525"/>
            <wp:docPr id="5" name="Picture 5" descr="Screenshot 2026-01-10 225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10 2259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39030" cy="1654810"/>
            <wp:effectExtent l="0" t="0" r="13970" b="6350"/>
            <wp:docPr id="4" name="Picture 4" descr="Screenshot 2026-01-10 22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10 2259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05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Gobi Nath</cp:lastModifiedBy>
  <dcterms:modified xsi:type="dcterms:W3CDTF">2026-01-10T17:39:03Z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43116B2A95344972A3BD2E1F97F92F8A_12</vt:lpwstr>
  </property>
</Properties>
</file>